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资源共享型兴趣社交平台</w:t>
      </w:r>
    </w:p>
    <w:p>
      <w:pPr>
        <w:pStyle w:val="Heading2"/>
        <w:spacing w:after="50" w:line="360" w:lineRule="auto" w:beforeLines="100"/>
        <w:ind w:left="0"/>
        <w:jc w:val="left"/>
      </w:pPr>
      <w:bookmarkStart w:name="VPGph" w:id="0"/>
      <w:r>
        <w:rPr>
          <w:rFonts w:ascii="宋体" w:hAnsi="Times New Roman" w:eastAsia="宋体"/>
        </w:rPr>
        <w:t>📖</w:t>
      </w:r>
      <w:r>
        <w:rPr>
          <w:rFonts w:ascii="宋体" w:hAnsi="Times New Roman" w:eastAsia="宋体"/>
        </w:rPr>
        <w:t xml:space="preserve"> 项目简介</w:t>
      </w:r>
    </w:p>
    <w:bookmarkEnd w:id="0"/>
    <w:bookmarkStart w:name="u7adad31f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资源共享型兴趣社交平台采用 Spring Boot + Vue 3 前后端分离架构。平台提供多类型空间管理（私有/团队/社区空间）、文件上传处理、社区维护、社交互动、实时通讯及协同过滤推荐等功能。</w:t>
      </w:r>
    </w:p>
    <w:bookmarkEnd w:id="1"/>
    <w:bookmarkStart w:name="Fr7WD" w:id="2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"/>
    <w:bookmarkStart w:name="RRMzH" w:id="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🛠️</w:t>
      </w:r>
      <w:r>
        <w:rPr>
          <w:rFonts w:ascii="宋体" w:hAnsi="Times New Roman" w:eastAsia="宋体"/>
        </w:rPr>
        <w:t xml:space="preserve"> 技术栈</w:t>
      </w:r>
    </w:p>
    <w:bookmarkEnd w:id="3"/>
    <w:bookmarkStart w:name="Jg4CA" w:id="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后端技术栈</w:t>
      </w:r>
    </w:p>
    <w:bookmarkEnd w:id="4"/>
    <w:bookmarkStart w:name="VvKu9" w:id="5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609"/>
        <w:gridCol w:w="4575"/>
        <w:gridCol w:w="4450"/>
      </w:tblGrid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e6ddd99" w:id="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技术</w:t>
            </w:r>
          </w:p>
          <w:bookmarkEnd w:id="6"/>
        </w:tc>
        <w:tc>
          <w:tcPr>
            <w:tcW w:w="45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1f0cc31" w:id="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版本</w:t>
            </w:r>
          </w:p>
          <w:bookmarkEnd w:id="7"/>
        </w:tc>
        <w:tc>
          <w:tcPr>
            <w:tcW w:w="44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31bb10a" w:id="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说明</w:t>
            </w:r>
          </w:p>
          <w:bookmarkEnd w:id="8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fc58728" w:id="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JDK</w:t>
            </w:r>
          </w:p>
          <w:bookmarkEnd w:id="9"/>
        </w:tc>
        <w:tc>
          <w:tcPr>
            <w:tcW w:w="45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2b2b9c1" w:id="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17 (Amazon Corretto)</w:t>
            </w:r>
          </w:p>
          <w:bookmarkEnd w:id="10"/>
        </w:tc>
        <w:tc>
          <w:tcPr>
            <w:tcW w:w="44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900c393" w:id="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Java 运行环境</w:t>
            </w:r>
          </w:p>
          <w:bookmarkEnd w:id="11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4569065" w:id="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Spring Boot</w:t>
            </w:r>
          </w:p>
          <w:bookmarkEnd w:id="12"/>
        </w:tc>
        <w:tc>
          <w:tcPr>
            <w:tcW w:w="45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42ed7a0" w:id="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2.6.13</w:t>
            </w:r>
          </w:p>
          <w:bookmarkEnd w:id="13"/>
        </w:tc>
        <w:tc>
          <w:tcPr>
            <w:tcW w:w="44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005a926" w:id="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核心框架</w:t>
            </w:r>
          </w:p>
          <w:bookmarkEnd w:id="14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c2d4ef6" w:id="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MyBatis-Plus</w:t>
            </w:r>
          </w:p>
          <w:bookmarkEnd w:id="15"/>
        </w:tc>
        <w:tc>
          <w:tcPr>
            <w:tcW w:w="45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06a18db" w:id="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3.5.9</w:t>
            </w:r>
          </w:p>
          <w:bookmarkEnd w:id="16"/>
        </w:tc>
        <w:tc>
          <w:tcPr>
            <w:tcW w:w="44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62017fa" w:id="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ORM 框架</w:t>
            </w:r>
          </w:p>
          <w:bookmarkEnd w:id="17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98d8f9c" w:id="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Sa-Token</w:t>
            </w:r>
          </w:p>
          <w:bookmarkEnd w:id="18"/>
        </w:tc>
        <w:tc>
          <w:tcPr>
            <w:tcW w:w="45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b853fb9" w:id="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1.39.0</w:t>
            </w:r>
          </w:p>
          <w:bookmarkEnd w:id="19"/>
        </w:tc>
        <w:tc>
          <w:tcPr>
            <w:tcW w:w="44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1903543" w:id="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权限认证框架</w:t>
            </w:r>
          </w:p>
          <w:bookmarkEnd w:id="20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cd32de1" w:id="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MySQL</w:t>
            </w:r>
          </w:p>
          <w:bookmarkEnd w:id="21"/>
        </w:tc>
        <w:tc>
          <w:tcPr>
            <w:tcW w:w="45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b32c01" w:id="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8.0+</w:t>
            </w:r>
          </w:p>
          <w:bookmarkEnd w:id="22"/>
        </w:tc>
        <w:tc>
          <w:tcPr>
            <w:tcW w:w="44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291e314" w:id="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关系型数据库</w:t>
            </w:r>
          </w:p>
          <w:bookmarkEnd w:id="23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0e2f28" w:id="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Redis</w:t>
            </w:r>
          </w:p>
          <w:bookmarkEnd w:id="24"/>
        </w:tc>
        <w:tc>
          <w:tcPr>
            <w:tcW w:w="45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079be71" w:id="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6.0+</w:t>
            </w:r>
          </w:p>
          <w:bookmarkEnd w:id="25"/>
        </w:tc>
        <w:tc>
          <w:tcPr>
            <w:tcW w:w="44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8fd7de" w:id="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缓存与会话存储</w:t>
            </w:r>
          </w:p>
          <w:bookmarkEnd w:id="26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f14752c" w:id="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Redisson</w:t>
            </w:r>
          </w:p>
          <w:bookmarkEnd w:id="27"/>
        </w:tc>
        <w:tc>
          <w:tcPr>
            <w:tcW w:w="45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ee21fd3" w:id="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3.19.1</w:t>
            </w:r>
          </w:p>
          <w:bookmarkEnd w:id="28"/>
        </w:tc>
        <w:tc>
          <w:tcPr>
            <w:tcW w:w="44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9a06703" w:id="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Redis 客户端</w:t>
            </w:r>
          </w:p>
          <w:bookmarkEnd w:id="29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92468a7" w:id="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Knife4j</w:t>
            </w:r>
          </w:p>
          <w:bookmarkEnd w:id="30"/>
        </w:tc>
        <w:tc>
          <w:tcPr>
            <w:tcW w:w="45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b5af19f" w:id="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4.4.0</w:t>
            </w:r>
          </w:p>
          <w:bookmarkEnd w:id="31"/>
        </w:tc>
        <w:tc>
          <w:tcPr>
            <w:tcW w:w="44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ff653d1" w:id="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API 文档工具</w:t>
            </w:r>
          </w:p>
          <w:bookmarkEnd w:id="32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2fda88" w:id="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腾讯云 COS</w:t>
            </w:r>
          </w:p>
          <w:bookmarkEnd w:id="33"/>
        </w:tc>
        <w:tc>
          <w:tcPr>
            <w:tcW w:w="45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01edeef" w:id="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5.6.255</w:t>
            </w:r>
          </w:p>
          <w:bookmarkEnd w:id="34"/>
        </w:tc>
        <w:tc>
          <w:tcPr>
            <w:tcW w:w="44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8f9b0e8" w:id="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对象存储服务</w:t>
            </w:r>
          </w:p>
          <w:bookmarkEnd w:id="35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34aa063" w:id="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FFmpeg</w:t>
            </w:r>
          </w:p>
          <w:bookmarkEnd w:id="36"/>
        </w:tc>
        <w:tc>
          <w:tcPr>
            <w:tcW w:w="45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29b14db" w:id="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8.1-full build-shared</w:t>
            </w:r>
          </w:p>
          <w:bookmarkEnd w:id="37"/>
        </w:tc>
        <w:tc>
          <w:tcPr>
            <w:tcW w:w="44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93bdeb" w:id="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视频缩略图生成</w:t>
            </w:r>
          </w:p>
          <w:bookmarkEnd w:id="38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04ed125" w:id="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Hutool</w:t>
            </w:r>
          </w:p>
          <w:bookmarkEnd w:id="39"/>
        </w:tc>
        <w:tc>
          <w:tcPr>
            <w:tcW w:w="45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11d67b" w:id="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5.8.26</w:t>
            </w:r>
          </w:p>
          <w:bookmarkEnd w:id="40"/>
        </w:tc>
        <w:tc>
          <w:tcPr>
            <w:tcW w:w="44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30d05b" w:id="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Java 工具类库</w:t>
            </w:r>
          </w:p>
          <w:bookmarkEnd w:id="41"/>
        </w:tc>
      </w:tr>
      <w:tr>
        <w:trPr>
          <w:trHeight w:val="495" w:hRule="atLeast"/>
        </w:trPr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0c086f" w:id="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Maven</w:t>
            </w:r>
          </w:p>
          <w:bookmarkEnd w:id="42"/>
        </w:tc>
        <w:tc>
          <w:tcPr>
            <w:tcW w:w="45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c84a1f1" w:id="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3.9</w:t>
            </w:r>
          </w:p>
          <w:bookmarkEnd w:id="43"/>
        </w:tc>
        <w:tc>
          <w:tcPr>
            <w:tcW w:w="44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d2302fc" w:id="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构建工具</w:t>
            </w:r>
          </w:p>
          <w:bookmarkEnd w:id="44"/>
        </w:tc>
      </w:tr>
    </w:tbl>
    <w:bookmarkEnd w:id="5"/>
    <w:bookmarkStart w:name="tc9wy" w:id="4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前端技术栈</w:t>
      </w:r>
    </w:p>
    <w:bookmarkEnd w:id="45"/>
    <w:bookmarkStart w:name="FORKg" w:id="4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579"/>
        <w:gridCol w:w="4502"/>
        <w:gridCol w:w="4553"/>
      </w:tblGrid>
      <w:tr>
        <w:trPr>
          <w:trHeight w:val="495" w:hRule="atLeast"/>
        </w:trPr>
        <w:tc>
          <w:tcPr>
            <w:tcW w:w="45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46348f5" w:id="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技术</w:t>
            </w:r>
          </w:p>
          <w:bookmarkEnd w:id="47"/>
        </w:tc>
        <w:tc>
          <w:tcPr>
            <w:tcW w:w="45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65c1a0" w:id="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版本</w:t>
            </w:r>
          </w:p>
          <w:bookmarkEnd w:id="48"/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80fae6d" w:id="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说明</w:t>
            </w:r>
          </w:p>
          <w:bookmarkEnd w:id="49"/>
        </w:tc>
      </w:tr>
      <w:tr>
        <w:trPr>
          <w:trHeight w:val="495" w:hRule="atLeast"/>
        </w:trPr>
        <w:tc>
          <w:tcPr>
            <w:tcW w:w="45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d5c0807" w:id="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Node.js</w:t>
            </w:r>
          </w:p>
          <w:bookmarkEnd w:id="50"/>
        </w:tc>
        <w:tc>
          <w:tcPr>
            <w:tcW w:w="45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2c5daaf" w:id="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18+</w:t>
            </w:r>
          </w:p>
          <w:bookmarkEnd w:id="51"/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8767b05" w:id="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JavaScript 运行时</w:t>
            </w:r>
          </w:p>
          <w:bookmarkEnd w:id="52"/>
        </w:tc>
      </w:tr>
      <w:tr>
        <w:trPr>
          <w:trHeight w:val="495" w:hRule="atLeast"/>
        </w:trPr>
        <w:tc>
          <w:tcPr>
            <w:tcW w:w="45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99b0808" w:id="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Vue</w:t>
            </w:r>
          </w:p>
          <w:bookmarkEnd w:id="53"/>
        </w:tc>
        <w:tc>
          <w:tcPr>
            <w:tcW w:w="45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31ee22a" w:id="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3.5.13</w:t>
            </w:r>
          </w:p>
          <w:bookmarkEnd w:id="54"/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f704678" w:id="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前端框架</w:t>
            </w:r>
          </w:p>
          <w:bookmarkEnd w:id="55"/>
        </w:tc>
      </w:tr>
      <w:tr>
        <w:trPr>
          <w:trHeight w:val="495" w:hRule="atLeast"/>
        </w:trPr>
        <w:tc>
          <w:tcPr>
            <w:tcW w:w="45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62ee371" w:id="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Vite</w:t>
            </w:r>
          </w:p>
          <w:bookmarkEnd w:id="56"/>
        </w:tc>
        <w:tc>
          <w:tcPr>
            <w:tcW w:w="45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cef7da7" w:id="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6.0.1</w:t>
            </w:r>
          </w:p>
          <w:bookmarkEnd w:id="57"/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1127ad4" w:id="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构建工具</w:t>
            </w:r>
          </w:p>
          <w:bookmarkEnd w:id="58"/>
        </w:tc>
      </w:tr>
      <w:tr>
        <w:trPr>
          <w:trHeight w:val="495" w:hRule="atLeast"/>
        </w:trPr>
        <w:tc>
          <w:tcPr>
            <w:tcW w:w="45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690e089" w:id="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TypeScript</w:t>
            </w:r>
          </w:p>
          <w:bookmarkEnd w:id="59"/>
        </w:tc>
        <w:tc>
          <w:tcPr>
            <w:tcW w:w="45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a1ea745" w:id="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5.6.3</w:t>
            </w:r>
          </w:p>
          <w:bookmarkEnd w:id="60"/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f335b39" w:id="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类型系统</w:t>
            </w:r>
          </w:p>
          <w:bookmarkEnd w:id="61"/>
        </w:tc>
      </w:tr>
      <w:tr>
        <w:trPr>
          <w:trHeight w:val="495" w:hRule="atLeast"/>
        </w:trPr>
        <w:tc>
          <w:tcPr>
            <w:tcW w:w="45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0d24062" w:id="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Ant Design Vue</w:t>
            </w:r>
          </w:p>
          <w:bookmarkEnd w:id="62"/>
        </w:tc>
        <w:tc>
          <w:tcPr>
            <w:tcW w:w="45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d781742" w:id="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4.2.6</w:t>
            </w:r>
          </w:p>
          <w:bookmarkEnd w:id="63"/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1854826" w:id="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UI 组件库</w:t>
            </w:r>
          </w:p>
          <w:bookmarkEnd w:id="64"/>
        </w:tc>
      </w:tr>
      <w:tr>
        <w:trPr>
          <w:trHeight w:val="495" w:hRule="atLeast"/>
        </w:trPr>
        <w:tc>
          <w:tcPr>
            <w:tcW w:w="45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2695b8" w:id="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Vue Router</w:t>
            </w:r>
          </w:p>
          <w:bookmarkEnd w:id="65"/>
        </w:tc>
        <w:tc>
          <w:tcPr>
            <w:tcW w:w="45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9322910" w:id="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4.4.5</w:t>
            </w:r>
          </w:p>
          <w:bookmarkEnd w:id="66"/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9a21af" w:id="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路由管理</w:t>
            </w:r>
          </w:p>
          <w:bookmarkEnd w:id="67"/>
        </w:tc>
      </w:tr>
      <w:tr>
        <w:trPr>
          <w:trHeight w:val="495" w:hRule="atLeast"/>
        </w:trPr>
        <w:tc>
          <w:tcPr>
            <w:tcW w:w="45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321fc2f" w:id="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Pinia</w:t>
            </w:r>
          </w:p>
          <w:bookmarkEnd w:id="68"/>
        </w:tc>
        <w:tc>
          <w:tcPr>
            <w:tcW w:w="45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b3f769" w:id="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2.2.6</w:t>
            </w:r>
          </w:p>
          <w:bookmarkEnd w:id="69"/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436dff" w:id="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状态管理</w:t>
            </w:r>
          </w:p>
          <w:bookmarkEnd w:id="70"/>
        </w:tc>
      </w:tr>
      <w:tr>
        <w:trPr>
          <w:trHeight w:val="495" w:hRule="atLeast"/>
        </w:trPr>
        <w:tc>
          <w:tcPr>
            <w:tcW w:w="45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4bf14dc" w:id="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Axios</w:t>
            </w:r>
          </w:p>
          <w:bookmarkEnd w:id="71"/>
        </w:tc>
        <w:tc>
          <w:tcPr>
            <w:tcW w:w="45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4e48128" w:id="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1.11.0</w:t>
            </w:r>
          </w:p>
          <w:bookmarkEnd w:id="72"/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e7c9034" w:id="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HTTP 客户端</w:t>
            </w:r>
          </w:p>
          <w:bookmarkEnd w:id="73"/>
        </w:tc>
      </w:tr>
      <w:tr>
        <w:trPr>
          <w:trHeight w:val="495" w:hRule="atLeast"/>
        </w:trPr>
        <w:tc>
          <w:tcPr>
            <w:tcW w:w="45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4ea8516" w:id="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ECharts</w:t>
            </w:r>
          </w:p>
          <w:bookmarkEnd w:id="74"/>
        </w:tc>
        <w:tc>
          <w:tcPr>
            <w:tcW w:w="45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835715a" w:id="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5.6.0</w:t>
            </w:r>
          </w:p>
          <w:bookmarkEnd w:id="75"/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236a2fe" w:id="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数据可视化</w:t>
            </w:r>
          </w:p>
          <w:bookmarkEnd w:id="76"/>
        </w:tc>
      </w:tr>
      <w:tr>
        <w:trPr>
          <w:trHeight w:val="495" w:hRule="atLeast"/>
        </w:trPr>
        <w:tc>
          <w:tcPr>
            <w:tcW w:w="45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b2e0a85" w:id="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Day.js</w:t>
            </w:r>
          </w:p>
          <w:bookmarkEnd w:id="77"/>
        </w:tc>
        <w:tc>
          <w:tcPr>
            <w:tcW w:w="45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c1ce8a7" w:id="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1.11.13</w:t>
            </w:r>
          </w:p>
          <w:bookmarkEnd w:id="78"/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a3f2d7" w:id="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日期处理</w:t>
            </w:r>
          </w:p>
          <w:bookmarkEnd w:id="79"/>
        </w:tc>
      </w:tr>
    </w:tbl>
    <w:bookmarkEnd w:id="46"/>
    <w:bookmarkStart w:name="AZQoJ" w:id="80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80"/>
    <w:bookmarkStart w:name="b9NsG" w:id="8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📋</w:t>
      </w:r>
      <w:r>
        <w:rPr>
          <w:rFonts w:ascii="宋体" w:hAnsi="Times New Roman" w:eastAsia="宋体"/>
        </w:rPr>
        <w:t xml:space="preserve"> 环境要求</w:t>
      </w:r>
    </w:p>
    <w:bookmarkEnd w:id="81"/>
    <w:bookmarkStart w:name="wea5K" w:id="8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必需软件</w:t>
      </w:r>
    </w:p>
    <w:bookmarkEnd w:id="82"/>
    <w:bookmarkStart w:name="u68f20c5d" w:id="83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JDK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Amazon Corretto 17 或 OpenJDK 17</w:t>
      </w:r>
    </w:p>
    <w:bookmarkEnd w:id="83"/>
    <w:bookmarkStart w:name="u5cb0c026" w:id="8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Maven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3.9+</w:t>
      </w:r>
    </w:p>
    <w:bookmarkEnd w:id="84"/>
    <w:bookmarkStart w:name="u1b9f43fb" w:id="8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Node.js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18+ (推荐 LTS 版本)</w:t>
      </w:r>
    </w:p>
    <w:bookmarkEnd w:id="85"/>
    <w:bookmarkStart w:name="uaa1448f3" w:id="8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MySQL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:5.7</w:t>
      </w:r>
    </w:p>
    <w:bookmarkEnd w:id="86"/>
    <w:bookmarkStart w:name="u2529d7fc" w:id="8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Redis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6.0+</w:t>
      </w:r>
    </w:p>
    <w:bookmarkEnd w:id="87"/>
    <w:bookmarkStart w:name="RyVb0" w:id="8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可选工具</w:t>
      </w:r>
    </w:p>
    <w:bookmarkEnd w:id="88"/>
    <w:bookmarkStart w:name="u449d8de0" w:id="89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Docker（容器化部署）</w:t>
      </w:r>
    </w:p>
    <w:bookmarkEnd w:id="89"/>
    <w:bookmarkStart w:name="ubada4499" w:id="90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Git（版本控制）</w:t>
      </w:r>
    </w:p>
    <w:bookmarkEnd w:id="90"/>
    <w:bookmarkStart w:name="u3ac72367" w:id="91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IDE: IntelliJ IDEA / VS Code</w:t>
      </w:r>
    </w:p>
    <w:bookmarkEnd w:id="91"/>
    <w:bookmarkStart w:name="ub3c4b17d" w:id="92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FFmpeg: 8.1-full build-shared（用于视频缩略图生成）</w:t>
      </w:r>
    </w:p>
    <w:bookmarkEnd w:id="92"/>
    <w:bookmarkStart w:name="obi7m" w:id="9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93"/>
    <w:bookmarkStart w:name="SJW2x" w:id="9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🚀</w:t>
      </w:r>
      <w:r>
        <w:rPr>
          <w:rFonts w:ascii="宋体" w:hAnsi="Times New Roman" w:eastAsia="宋体"/>
        </w:rPr>
        <w:t xml:space="preserve"> 本地部署运行流程</w:t>
      </w:r>
    </w:p>
    <w:bookmarkEnd w:id="94"/>
    <w:bookmarkStart w:name="gs2xr" w:id="9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第一步：下载项目</w:t>
      </w:r>
    </w:p>
    <w:bookmarkEnd w:id="95"/>
    <w:bookmarkStart w:name="ud1ac277e" w:id="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将源代码下载到本地。</w:t>
      </w:r>
    </w:p>
    <w:bookmarkEnd w:id="96"/>
    <w:bookmarkStart w:name="s0kP8" w:id="9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第二步：数据库准备</w:t>
      </w:r>
    </w:p>
    <w:bookmarkEnd w:id="97"/>
    <w:bookmarkStart w:name="u2a974f87" w:id="98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创建数据库</w:t>
      </w:r>
    </w:p>
    <w:bookmarkEnd w:id="98"/>
    <w:bookmarkStart w:name="zTdGq" w:id="9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CREATE DATABASE `happy-companion-flower-field` DEFAULT CHARACTER SET utf8mb4 COLLATE utf8mb4_unicode_ci;</w:t>
        <w:br/>
      </w:r>
    </w:p>
    <w:bookmarkEnd w:id="99"/>
    <w:bookmarkStart w:name="uf7dbff88" w:id="100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导入数据表结构</w:t>
      </w:r>
    </w:p>
    <w:bookmarkEnd w:id="100"/>
    <w:bookmarkStart w:name="ue3bdfce3" w:id="1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执行项目根目录下的 SQL 文件：</w:t>
      </w:r>
    </w:p>
    <w:bookmarkEnd w:id="101"/>
    <w:bookmarkStart w:name="wQjXm" w:id="10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mysql -u root -p happy-companion-flower-field &lt; happy-companion-flower-field.sql</w:t>
        <w:br/>
      </w:r>
    </w:p>
    <w:bookmarkEnd w:id="102"/>
    <w:bookmarkStart w:name="olwEG" w:id="10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第三步：配置后端</w:t>
      </w:r>
    </w:p>
    <w:bookmarkEnd w:id="103"/>
    <w:bookmarkStart w:name="ud121eeb8" w:id="104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修改配置文件</w:t>
      </w:r>
    </w:p>
    <w:bookmarkEnd w:id="104"/>
    <w:bookmarkStart w:name="u5daafdc3" w:id="1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编辑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src/main/resources/application-local.yml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，根据实际情况修改以下配置：</w:t>
      </w:r>
    </w:p>
    <w:bookmarkEnd w:id="105"/>
    <w:bookmarkStart w:name="w0SUj" w:id="10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spring:</w:t>
        <w:br/>
        <w:t xml:space="preserve">  datasource:</w:t>
        <w:br/>
        <w:t xml:space="preserve">    url: jdbc:mysql://localhost:3306/happy-companion-flower-field</w:t>
        <w:br/>
        <w:t xml:space="preserve">    username: root          # 修改为你的 MySQL 用户名</w:t>
        <w:br/>
        <w:t xml:space="preserve">    password: 123456        # 修改为你的 MySQL 密码</w:t>
        <w:br/>
        <w:t xml:space="preserve">  redis:</w:t>
        <w:br/>
        <w:t xml:space="preserve">    host: localhost         # 修改为你的 Redis 地址</w:t>
        <w:br/>
        <w:t xml:space="preserve">    port: 6379</w:t>
        <w:br/>
        <w:t xml:space="preserve">    password: your_password # 修改为你的 Redis 密码（如无密码可留空）</w:t>
        <w:br/>
        <w:t/>
        <w:br/>
        <w:t>cos:</w:t>
        <w:br/>
        <w:t xml:space="preserve">  client:</w:t>
        <w:br/>
        <w:t xml:space="preserve">    host: https://your-bucket.cos.region.myqcloud.com</w:t>
        <w:br/>
        <w:t xml:space="preserve">    secretId: YOUR_SECRET_ID      # 腾讯云 COS SecretId</w:t>
        <w:br/>
        <w:t xml:space="preserve">    secretKey: YOUR_SECRET_KEY    # 腾讯云 COS SecretKey</w:t>
        <w:br/>
        <w:t xml:space="preserve">    region: ap-beijing            # COS 地域</w:t>
        <w:br/>
        <w:t xml:space="preserve">    bucket: your-bucket-name      # COS Bucket 名称</w:t>
        <w:br/>
        <w:t/>
        <w:br/>
        <w:t>aliYunAi:</w:t>
        <w:br/>
        <w:t xml:space="preserve">  apiKey: YOUR_ALIYUN_API_KEY     # 阿里云 AI API Key（如使用）</w:t>
        <w:br/>
      </w:r>
    </w:p>
    <w:bookmarkEnd w:id="106"/>
    <w:bookmarkStart w:name="ue9ff6536" w:id="107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安装 FFmpeg</w:t>
      </w:r>
    </w:p>
    <w:bookmarkEnd w:id="107"/>
    <w:bookmarkStart w:name="uedc24ee4" w:id="1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Windows:</w:t>
      </w:r>
    </w:p>
    <w:bookmarkEnd w:id="108"/>
    <w:bookmarkStart w:name="u5d393d47" w:id="109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从 </w:t>
      </w:r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FFmpeg 官网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下载</w:t>
      </w:r>
    </w:p>
    <w:bookmarkEnd w:id="109"/>
    <w:bookmarkStart w:name="u69f25bcc" w:id="110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解压后将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bin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目录添加到系统环境变量 PATH</w:t>
      </w:r>
    </w:p>
    <w:bookmarkEnd w:id="110"/>
    <w:bookmarkStart w:name="uee61b98f" w:id="1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macOS:</w:t>
      </w:r>
    </w:p>
    <w:bookmarkEnd w:id="111"/>
    <w:bookmarkStart w:name="SEIH4" w:id="11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brew install ffmpeg</w:t>
        <w:br/>
      </w:r>
    </w:p>
    <w:bookmarkEnd w:id="112"/>
    <w:bookmarkStart w:name="u83ef7ebc" w:id="1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Linux:</w:t>
      </w:r>
    </w:p>
    <w:bookmarkEnd w:id="113"/>
    <w:bookmarkStart w:name="IxkCC" w:id="11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sudo apt-get install ffmpeg  # Ubuntu/Debian</w:t>
        <w:br/>
        <w:t>sudo yum install ffmpeg      # CentOS/RHEL</w:t>
        <w:br/>
      </w:r>
    </w:p>
    <w:bookmarkEnd w:id="114"/>
    <w:bookmarkStart w:name="u5e720b30" w:id="1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验证安装：</w:t>
      </w:r>
    </w:p>
    <w:bookmarkEnd w:id="115"/>
    <w:bookmarkStart w:name="OONqa" w:id="11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ffmpeg -version</w:t>
        <w:br/>
        <w:t>ffprobe -version</w:t>
        <w:br/>
      </w:r>
    </w:p>
    <w:bookmarkEnd w:id="116"/>
    <w:bookmarkStart w:name="GtmBx" w:id="11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第四步：启动后端服务</w:t>
      </w:r>
    </w:p>
    <w:bookmarkEnd w:id="117"/>
    <w:bookmarkStart w:name="NuBL2" w:id="11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进入项目根目录</w:t>
        <w:br/>
        <w:t>cd happy-companion-flower-field</w:t>
        <w:br/>
        <w:t/>
        <w:br/>
        <w:t># 使用 Maven 编译并启动</w:t>
        <w:br/>
        <w:t>mvn spring-boot:run</w:t>
        <w:br/>
        <w:t/>
        <w:br/>
        <w:t># 或者先打包再运行</w:t>
        <w:br/>
        <w:t>mvn clean package -DskipTests</w:t>
        <w:br/>
        <w:t>java -jar target/yun-file-backend-0.0.1-SNAPSHOT.jar --spring.profiles.active=local</w:t>
        <w:br/>
      </w:r>
    </w:p>
    <w:bookmarkEnd w:id="118"/>
    <w:bookmarkStart w:name="u6cf50e89" w:id="1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后端服务将在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http://localhost:8123/api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启动</w:t>
      </w:r>
    </w:p>
    <w:bookmarkEnd w:id="119"/>
    <w:bookmarkStart w:name="u5d24d0fa" w:id="1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访问 API 文档：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http://localhost:8123/api/doc.html</w:t>
      </w:r>
    </w:p>
    <w:bookmarkEnd w:id="120"/>
    <w:bookmarkStart w:name="HJzat" w:id="12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第五步：配置并启动前端</w:t>
      </w:r>
    </w:p>
    <w:bookmarkEnd w:id="121"/>
    <w:bookmarkStart w:name="u253b04ac" w:id="122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进入前端目录</w:t>
      </w:r>
    </w:p>
    <w:bookmarkEnd w:id="122"/>
    <w:bookmarkStart w:name="xd4ln" w:id="12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cd src/yun-picture-frontend</w:t>
        <w:br/>
      </w:r>
    </w:p>
    <w:bookmarkEnd w:id="123"/>
    <w:bookmarkStart w:name="u29d96452" w:id="124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安装依赖</w:t>
      </w:r>
    </w:p>
    <w:bookmarkEnd w:id="124"/>
    <w:bookmarkStart w:name="HJzjO" w:id="12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npm install</w:t>
        <w:br/>
      </w:r>
    </w:p>
    <w:bookmarkEnd w:id="125"/>
    <w:bookmarkStart w:name="ua6e8ae5f" w:id="126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配置开发服务器代理</w:t>
      </w:r>
    </w:p>
    <w:bookmarkEnd w:id="126"/>
    <w:bookmarkStart w:name="uc1481e6b" w:id="1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检查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vite.config.ts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或相关配置文件，确保 API 请求能正确代理到后端：</w:t>
      </w:r>
    </w:p>
    <w:bookmarkEnd w:id="127"/>
    <w:bookmarkStart w:name="MEcgq" w:id="12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如需配置代理，可在 vite.config.ts 中添加</w:t>
        <w:br/>
        <w:t>export default defineConfig({</w:t>
        <w:br/>
        <w:t xml:space="preserve">  // ... 其他配置</w:t>
        <w:br/>
        <w:t xml:space="preserve">  server: {</w:t>
        <w:br/>
        <w:t xml:space="preserve">    proxy: {</w:t>
        <w:br/>
        <w:t xml:space="preserve">      '/api': {</w:t>
        <w:br/>
        <w:t xml:space="preserve">        target: 'http://localhost:8123',</w:t>
        <w:br/>
        <w:t xml:space="preserve">        changeOrigin: true,</w:t>
        <w:br/>
        <w:t xml:space="preserve">      }</w:t>
        <w:br/>
        <w:t xml:space="preserve">    }</w:t>
        <w:br/>
        <w:t xml:space="preserve">  }</w:t>
        <w:br/>
        <w:t>})</w:t>
        <w:br/>
      </w:r>
    </w:p>
    <w:bookmarkEnd w:id="128"/>
    <w:bookmarkStart w:name="uf1bd5abc" w:id="129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启动前端开发服务器</w:t>
      </w:r>
    </w:p>
    <w:bookmarkEnd w:id="129"/>
    <w:bookmarkStart w:name="t7CT7" w:id="13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npm run dev</w:t>
        <w:br/>
      </w:r>
    </w:p>
    <w:bookmarkEnd w:id="130"/>
    <w:bookmarkStart w:name="u5f95c854" w:id="1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前端服务将在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http://localhost:5173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启动（端口可能因配置而异）</w:t>
      </w:r>
    </w:p>
    <w:bookmarkEnd w:id="131"/>
    <w:bookmarkStart w:name="E1Gmj" w:id="13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第六步：访问应用</w:t>
      </w:r>
    </w:p>
    <w:bookmarkEnd w:id="132"/>
    <w:bookmarkStart w:name="u51f22f1e" w:id="1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打开浏览器访问：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http://localhost:5173</w:t>
      </w:r>
    </w:p>
    <w:bookmarkEnd w:id="133"/>
    <w:bookmarkStart w:name="se89B" w:id="13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34"/>
    <w:bookmarkStart w:name="zD1ei" w:id="13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🐳</w:t>
      </w:r>
      <w:r>
        <w:rPr>
          <w:rFonts w:ascii="宋体" w:hAnsi="Times New Roman" w:eastAsia="宋体"/>
        </w:rPr>
        <w:t xml:space="preserve"> Docker 部署（可选）</w:t>
      </w:r>
    </w:p>
    <w:bookmarkEnd w:id="135"/>
    <w:bookmarkStart w:name="i2XRC" w:id="13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构建镜像</w:t>
      </w:r>
    </w:p>
    <w:bookmarkEnd w:id="136"/>
    <w:bookmarkStart w:name="vyvY4" w:id="13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docker build -t happy-companion-flower-field .</w:t>
        <w:br/>
      </w:r>
    </w:p>
    <w:bookmarkEnd w:id="137"/>
    <w:bookmarkStart w:name="lguEn" w:id="13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运行容器</w:t>
      </w:r>
    </w:p>
    <w:bookmarkEnd w:id="138"/>
    <w:bookmarkStart w:name="fMnP1" w:id="13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docker run -d \</w:t>
        <w:br/>
        <w:t xml:space="preserve">  --name flower-field \</w:t>
        <w:br/>
        <w:t xml:space="preserve">  -p 8123:8123 \</w:t>
        <w:br/>
        <w:t xml:space="preserve">  -e SPRING_PROFILES_ACTIVE=prod \</w:t>
        <w:br/>
        <w:t xml:space="preserve">  -e DB_HOST=your-db-host \</w:t>
        <w:br/>
        <w:t xml:space="preserve">  -e DB_PASSWORD=your-db-password \</w:t>
        <w:br/>
        <w:t xml:space="preserve">  -e REDIS_HOST=your-redis-host \</w:t>
        <w:br/>
        <w:t xml:space="preserve">  -e REDIS_PASSWORD=your-redis-password \</w:t>
        <w:br/>
        <w:t xml:space="preserve">  happy-companion-flower-field</w:t>
        <w:br/>
      </w:r>
    </w:p>
    <w:bookmarkEnd w:id="139"/>
    <w:bookmarkStart w:name="vV2qw" w:id="140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40"/>
    <w:bookmarkStart w:name="CTzYt" w:id="14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📁</w:t>
      </w:r>
      <w:r>
        <w:rPr>
          <w:rFonts w:ascii="宋体" w:hAnsi="Times New Roman" w:eastAsia="宋体"/>
        </w:rPr>
        <w:t xml:space="preserve"> 项目结构</w:t>
      </w:r>
    </w:p>
    <w:bookmarkEnd w:id="141"/>
    <w:bookmarkStart w:name="N7MTC" w:id="14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happy-companion-flower-field/</w:t>
        <w:br/>
        <w:t>├── src/</w:t>
        <w:br/>
        <w:t>│   ├── main/</w:t>
        <w:br/>
        <w:t>│   │   ├── java/com/zzx/yunpicturebackend/</w:t>
        <w:br/>
        <w:t>│   │   │   ├── annotation/        # 自定义注解</w:t>
        <w:br/>
        <w:t>│   │   │   ├── aop/               # AOP 切面</w:t>
        <w:br/>
        <w:t>│   │   │   ├── api/               # 第三方 API 集成</w:t>
        <w:br/>
        <w:t>│   │   │   ├── common/            # 通用类</w:t>
        <w:br/>
        <w:t>│   │   │   ├── config/            # 配置类</w:t>
        <w:br/>
        <w:t>│   │   │   ├── constant/          # 常量定义</w:t>
        <w:br/>
        <w:t>│   │   │   ├── controller/        # 控制器层</w:t>
        <w:br/>
        <w:t>│   │   │   ├── exception/         # 异常处理</w:t>
        <w:br/>
        <w:t>│   │   │   ├── manager/           # 业务管理器</w:t>
        <w:br/>
        <w:t>│   │   │   ├── mapper/            # MyBatis Mapper</w:t>
        <w:br/>
        <w:t>│   │   │   ├── model/             # 数据模型</w:t>
        <w:br/>
        <w:t>│   │   │   ├── service/           # 服务层</w:t>
        <w:br/>
        <w:t>│   │   │   └── utils/             # 工具类</w:t>
        <w:br/>
        <w:t>│   │   └── resources/</w:t>
        <w:br/>
        <w:t>│   │       ├── application.yml           # 主配置文件</w:t>
        <w:br/>
        <w:t>│   │       ├── application-local.yml     # 本地环境配置</w:t>
        <w:br/>
        <w:t>│   │       └── application-prod.yml      # 生产环境配置</w:t>
        <w:br/>
        <w:t>│   └── yun-picture-frontend/      # 前端项目</w:t>
        <w:br/>
        <w:t>│       ├── src/</w:t>
        <w:br/>
        <w:t>│       │   ├── api/               # API 接口</w:t>
        <w:br/>
        <w:t>│       │   ├── components/        # 组件</w:t>
        <w:br/>
        <w:t>│       │   ├── pages/             # 页面</w:t>
        <w:br/>
        <w:t>│       │   ├── stores/            # Pinia 状态管理</w:t>
        <w:br/>
        <w:t>│       │   └── utils/             # 工具函数</w:t>
        <w:br/>
        <w:t>│       └── package.json</w:t>
        <w:br/>
        <w:t>├── pom.xml                        # Maven 配置</w:t>
        <w:br/>
        <w:t>└── happy-companion-flower-field.sql  # 数据库脚本</w:t>
        <w:br/>
      </w:r>
    </w:p>
    <w:bookmarkEnd w:id="142"/>
    <w:bookmarkStart w:name="Avc3J" w:id="14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43"/>
    <w:bookmarkStart w:name="zwXAl" w:id="14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🔧</w:t>
      </w:r>
      <w:r>
        <w:rPr>
          <w:rFonts w:ascii="宋体" w:hAnsi="Times New Roman" w:eastAsia="宋体"/>
        </w:rPr>
        <w:t xml:space="preserve"> 常见问题</w:t>
      </w:r>
    </w:p>
    <w:bookmarkEnd w:id="144"/>
    <w:bookmarkStart w:name="FNAZp" w:id="14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端口被占用</w:t>
      </w:r>
    </w:p>
    <w:bookmarkEnd w:id="145"/>
    <w:bookmarkStart w:name="uf52e5278" w:id="1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 8123 或 5173 端口被占用，可以修改配置文件中的端口号：</w:t>
      </w:r>
    </w:p>
    <w:bookmarkEnd w:id="146"/>
    <w:bookmarkStart w:name="u0997e249" w:id="1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后端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修改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application.yml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中的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server.port</w:t>
      </w:r>
      <w:r>
        <w:rPr>
          <w:rFonts w:ascii="宋体" w:hAnsi="Times New Roman" w:eastAsia="宋体"/>
          <w:b/>
          <w:i w:val="false"/>
          <w:color w:val="000000"/>
          <w:sz w:val="22"/>
        </w:rPr>
        <w:t>前端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修改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package.json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中的启动脚本或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vite.config.ts</w:t>
      </w:r>
    </w:p>
    <w:bookmarkEnd w:id="147"/>
    <w:bookmarkStart w:name="ngnQv" w:id="14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Redis 连接失败</w:t>
      </w:r>
    </w:p>
    <w:bookmarkEnd w:id="148"/>
    <w:bookmarkStart w:name="u5a5282fe" w:id="1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确保 Redis 服务已启动，并检查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application-local.yml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中的 Redis 配置是否正确。</w:t>
      </w:r>
    </w:p>
    <w:bookmarkEnd w:id="149"/>
    <w:bookmarkStart w:name="P9egh" w:id="15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 文件上传失败</w:t>
      </w:r>
    </w:p>
    <w:bookmarkEnd w:id="150"/>
    <w:bookmarkStart w:name="u8b17f3b2" w:id="151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检查腾讯云 COS 配置是否正确</w:t>
      </w:r>
    </w:p>
    <w:bookmarkEnd w:id="151"/>
    <w:bookmarkStart w:name="ud4f8bf42" w:id="152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确认 Bucket 权限设置</w:t>
      </w:r>
    </w:p>
    <w:bookmarkEnd w:id="152"/>
    <w:bookmarkStart w:name="u886dd8cf" w:id="153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验证文件大小是否超过限制（默认 100MB）</w:t>
      </w:r>
    </w:p>
    <w:bookmarkEnd w:id="153"/>
    <w:bookmarkStart w:name="lJhQ2" w:id="15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 视频缩略图生成失败</w:t>
      </w:r>
    </w:p>
    <w:bookmarkEnd w:id="154"/>
    <w:bookmarkStart w:name="u0fb773c8" w:id="1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确保 FFmpeg 已正确安装并添加到系统 PATH 中。</w:t>
      </w:r>
    </w:p>
    <w:bookmarkEnd w:id="155"/>
    <w:bookmarkStart w:name="FqsO8" w:id="15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56"/>
    <w:bookmarkStart w:name="H6Z7t" w:id="15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📝</w:t>
      </w:r>
      <w:r>
        <w:rPr>
          <w:rFonts w:ascii="宋体" w:hAnsi="Times New Roman" w:eastAsia="宋体"/>
        </w:rPr>
        <w:t xml:space="preserve"> 开发说明</w:t>
      </w:r>
    </w:p>
    <w:bookmarkEnd w:id="157"/>
    <w:bookmarkStart w:name="uS37W" w:id="15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后端开发</w:t>
      </w:r>
    </w:p>
    <w:bookmarkEnd w:id="158"/>
    <w:bookmarkStart w:name="u8cfd50e3" w:id="159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API 文档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访问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http://localhost:8123/api/doc.html</w:t>
      </w:r>
    </w:p>
    <w:bookmarkEnd w:id="159"/>
    <w:bookmarkStart w:name="ue214a4d3" w:id="160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日志配置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开发环境已开启 MyBatis SQL 日志输出</w:t>
      </w:r>
    </w:p>
    <w:bookmarkEnd w:id="160"/>
    <w:bookmarkStart w:name="u28d899fd" w:id="161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Session 配置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使用 Redis 存储 Session，有效期 30 天</w:t>
      </w:r>
    </w:p>
    <w:bookmarkEnd w:id="161"/>
    <w:bookmarkStart w:name="Iy4dY" w:id="16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前端开发</w:t>
      </w:r>
    </w:p>
    <w:bookmarkEnd w:id="162"/>
    <w:bookmarkStart w:name="ub64394dc" w:id="163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代码规范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使用 ESLint + Prettier</w:t>
      </w:r>
    </w:p>
    <w:bookmarkEnd w:id="163"/>
    <w:bookmarkStart w:name="u317844a2" w:id="164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类型检查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npm run type-check</w:t>
      </w:r>
    </w:p>
    <w:bookmarkEnd w:id="164"/>
    <w:bookmarkStart w:name="udd6bb581" w:id="165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代码格式化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npm run format</w:t>
      </w:r>
    </w:p>
    <w:bookmarkEnd w:id="165"/>
    <w:bookmarkStart w:name="AdT1n" w:id="16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66"/>
    <w:bookmarkStart w:name="ChWx7" w:id="16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📞</w:t>
      </w:r>
      <w:r>
        <w:rPr>
          <w:rFonts w:ascii="宋体" w:hAnsi="Times New Roman" w:eastAsia="宋体"/>
        </w:rPr>
        <w:t xml:space="preserve"> 联系方式</w:t>
      </w:r>
    </w:p>
    <w:bookmarkEnd w:id="167"/>
    <w:bookmarkStart w:name="ub7237f29" w:id="1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如有问题，请通过 2926068989@qq.com反馈。</w:t>
      </w:r>
    </w:p>
    <w:bookmarkEnd w:id="168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10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11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1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ffmpeg.org/download.html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